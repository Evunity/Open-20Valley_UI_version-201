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4B944">
      <w:pPr>
        <w:shd w:val="clear" w:color="auto" w:fill="1F4E79"/>
        <w:spacing w:after="0"/>
        <w:jc w:val="center"/>
      </w:pPr>
      <w:r>
        <w:rPr>
          <w:rFonts w:ascii="Segoe UI Semibold" w:hAnsi="Segoe UI Semibold" w:cs="Segoe UI Semibold"/>
          <w:b/>
          <w:i w:val="0"/>
          <w:color w:val="FFFFFF"/>
          <w:sz w:val="28"/>
        </w:rPr>
        <w:t>OPEN VALLEY</w:t>
      </w:r>
    </w:p>
    <w:p w14:paraId="76393CB4">
      <w:pPr>
        <w:shd w:val="clear" w:color="auto" w:fill="2E86AB"/>
        <w:spacing w:after="360"/>
        <w:jc w:val="center"/>
      </w:pPr>
      <w:r>
        <w:rPr>
          <w:rFonts w:ascii="Segoe UI" w:hAnsi="Segoe UI" w:cs="Segoe UI"/>
          <w:b w:val="0"/>
          <w:i w:val="0"/>
          <w:color w:val="FFFFFF"/>
          <w:sz w:val="20"/>
        </w:rPr>
        <w:t>HANDOVER · 02 of 04</w:t>
      </w:r>
    </w:p>
    <w:p w14:paraId="2F383B79">
      <w:pPr>
        <w:spacing w:before="120" w:after="120"/>
        <w:jc w:val="center"/>
      </w:pPr>
      <w:r>
        <w:rPr>
          <w:rFonts w:ascii="Segoe UI" w:hAnsi="Segoe UI" w:cs="Segoe UI"/>
          <w:b/>
          <w:i w:val="0"/>
          <w:color w:val="1F4E79"/>
          <w:sz w:val="56"/>
        </w:rPr>
        <w:t>Technology Stack &amp; Dependencies</w:t>
      </w:r>
    </w:p>
    <w:p w14:paraId="390A5E23">
      <w:pPr>
        <w:spacing w:after="480"/>
        <w:jc w:val="center"/>
      </w:pPr>
      <w:r>
        <w:rPr>
          <w:rFonts w:ascii="Segoe UI" w:hAnsi="Segoe UI" w:cs="Segoe UI"/>
          <w:b w:val="0"/>
          <w:i/>
          <w:color w:val="555555"/>
          <w:sz w:val="26"/>
        </w:rPr>
        <w:t>Languages, frameworks, and every package with its exact installed version</w:t>
      </w:r>
    </w:p>
    <w:p w14:paraId="4CB0EBD0">
      <w:pPr>
        <w:pBdr>
          <w:left w:val="single" w:color="1F4E79" w:sz="24" w:space="8"/>
        </w:pBdr>
        <w:shd w:val="clear" w:color="auto" w:fill="EAF3FB"/>
        <w:spacing w:before="160" w:after="0"/>
        <w:jc w:val="center"/>
      </w:pPr>
      <w:r>
        <w:rPr>
          <w:rFonts w:ascii="Segoe UI Semibold" w:hAnsi="Segoe UI Semibold" w:cs="Segoe UI Semibold"/>
          <w:b/>
          <w:i w:val="0"/>
          <w:color w:val="1F4E79"/>
          <w:sz w:val="20"/>
        </w:rPr>
        <w:t>NOTE</w:t>
      </w:r>
    </w:p>
    <w:p w14:paraId="300E2026">
      <w:pPr>
        <w:pBdr>
          <w:left w:val="single" w:color="1F4E79" w:sz="24" w:space="8"/>
        </w:pBdr>
        <w:shd w:val="clear" w:color="auto" w:fill="EAF3FB"/>
        <w:spacing w:before="0" w:after="16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Each dependency table shows two version columns: the range declared in package.json and the exact version that was resolved by package-lock.json on the verified install used to produce a successful production build.</w:t>
      </w:r>
    </w:p>
    <w:p w14:paraId="0AAA6F51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1. Languages and core tooling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7EA6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5F3269A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w="425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A368B4B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w="283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67F4D572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Version</w:t>
            </w:r>
          </w:p>
        </w:tc>
      </w:tr>
      <w:tr w14:paraId="4A7CC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4E6948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Language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EE808B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TypeScript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7D64CD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5.9.3</w:t>
            </w:r>
          </w:p>
        </w:tc>
      </w:tr>
      <w:tr w14:paraId="6D08C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75C1AD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UI framework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714149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4929F8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18.3.1</w:t>
            </w:r>
          </w:p>
        </w:tc>
      </w:tr>
      <w:tr w14:paraId="6C03F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6E6AB0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Build tool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B4B703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E0B24C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7.3.0</w:t>
            </w:r>
          </w:p>
        </w:tc>
      </w:tr>
      <w:tr w14:paraId="1AD2A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AD0AC3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Compiler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2F68F3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@swc/core (via @vitejs/plugin-react-swc)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6E704F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1.15.8 / 4.2.2</w:t>
            </w:r>
          </w:p>
        </w:tc>
      </w:tr>
      <w:tr w14:paraId="45638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A02D22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Styling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FD8628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Tailwind CSS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7E4F5A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3.4.19</w:t>
            </w:r>
          </w:p>
        </w:tc>
      </w:tr>
      <w:tr w14:paraId="7BEC5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E0A424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CSS processor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DC1974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PostCSS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79AC91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8.5.6</w:t>
            </w:r>
          </w:p>
        </w:tc>
      </w:tr>
      <w:tr w14:paraId="0C37D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635AD1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Vendor prefixes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C49959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Autoprefixer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9BC4D8F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10.4.23</w:t>
            </w:r>
          </w:p>
        </w:tc>
      </w:tr>
      <w:tr w14:paraId="3EC29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18D7AC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Minifier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869A16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Terser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747B8E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5.46.0</w:t>
            </w:r>
          </w:p>
        </w:tc>
      </w:tr>
      <w:tr w14:paraId="3C66E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1A7779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Formatter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C9D73D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Prettier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40C70F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3.7.4</w:t>
            </w:r>
          </w:p>
        </w:tc>
      </w:tr>
      <w:tr w14:paraId="324EF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4B3735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Runtime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60A661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Node.js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6BB975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20.x (engines)</w:t>
            </w:r>
          </w:p>
        </w:tc>
      </w:tr>
      <w:tr w14:paraId="48C0C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FD65D9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Package manager</w:t>
            </w:r>
          </w:p>
        </w:tc>
        <w:tc>
          <w:tcPr>
            <w:tcW w:w="4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AFE8D1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npm</w:t>
            </w:r>
          </w:p>
        </w:tc>
        <w:tc>
          <w:tcPr>
            <w:tcW w:w="283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002BD8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10.x</w:t>
            </w:r>
          </w:p>
        </w:tc>
      </w:tr>
    </w:tbl>
    <w:p w14:paraId="0DDFEA89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2. Runtime dependencies</w:t>
      </w:r>
    </w:p>
    <w:p w14:paraId="5C0F1CD8">
      <w:pPr>
        <w:spacing w:before="240" w:after="80"/>
        <w:jc w:val="center"/>
      </w:pPr>
      <w:r>
        <w:rPr>
          <w:rFonts w:ascii="Segoe UI" w:hAnsi="Segoe UI" w:cs="Segoe UI"/>
          <w:b/>
          <w:i w:val="0"/>
          <w:color w:val="2E86AB"/>
          <w:sz w:val="28"/>
        </w:rPr>
        <w:t>2.1 Core runtime libraries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4358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FA03176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w="272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4AD26E6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Range (package.json)</w:t>
            </w:r>
          </w:p>
        </w:tc>
        <w:tc>
          <w:tcPr>
            <w:tcW w:w="260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60388DA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Installed (lockfile)</w:t>
            </w:r>
          </w:p>
        </w:tc>
      </w:tr>
      <w:tr w14:paraId="06AEF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2804DB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BF486F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^18.3.1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0A9A8F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18.3.1</w:t>
            </w:r>
          </w:p>
        </w:tc>
      </w:tr>
      <w:tr w14:paraId="3683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B72480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react-dom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E03D1B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^18.3.1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478E07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18.3.1</w:t>
            </w:r>
          </w:p>
        </w:tc>
      </w:tr>
      <w:tr w14:paraId="0AF15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7A0E67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react-router-dom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05C019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^6.30.1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CEA6EF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6.30.2</w:t>
            </w:r>
          </w:p>
        </w:tc>
      </w:tr>
      <w:tr w14:paraId="07090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6E5D95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@tanstack/react-query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2D0DE7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^5.84.2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44340F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5.90.16</w:t>
            </w:r>
          </w:p>
        </w:tc>
      </w:tr>
      <w:tr w14:paraId="5F6B4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2A6C25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react-hook-form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0E8088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^7.62.0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24FFC0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7.69.0</w:t>
            </w:r>
          </w:p>
        </w:tc>
      </w:tr>
      <w:tr w14:paraId="3FC61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41E728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@hookform/resolvers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D7D7A1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^5.2.1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492DCD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5.2.2</w:t>
            </w:r>
          </w:p>
        </w:tc>
      </w:tr>
      <w:tr w14:paraId="067A2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E185F2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framer-motion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88573B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^12.23.12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2A404D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12.23.26</w:t>
            </w:r>
          </w:p>
        </w:tc>
      </w:tr>
      <w:tr w14:paraId="76CE6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433739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lucide-react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709B7F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^0.539.0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01DD09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0.539.0</w:t>
            </w:r>
          </w:p>
        </w:tc>
      </w:tr>
      <w:tr w14:paraId="4F32D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60AA91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recharts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38B235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^2.12.7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71CDE2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2.15.4</w:t>
            </w:r>
          </w:p>
        </w:tc>
      </w:tr>
      <w:tr w14:paraId="55FC7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2F202D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reactflow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656E0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^11.11.4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689300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11.11.4</w:t>
            </w:r>
          </w:p>
        </w:tc>
      </w:tr>
      <w:tr w14:paraId="1DF62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2B244A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leaflet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CDA864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^1.9.4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C47453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1.9.4</w:t>
            </w:r>
          </w:p>
        </w:tc>
      </w:tr>
      <w:tr w14:paraId="0E0A5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DBA3B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react-leaflet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EC0A89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^4.2.1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97129D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4.2.1</w:t>
            </w:r>
          </w:p>
        </w:tc>
      </w:tr>
      <w:tr w14:paraId="4DCAA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69144F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elk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0B62C2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^1.0.0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52A533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1.0.0</w:t>
            </w:r>
          </w:p>
        </w:tc>
      </w:tr>
      <w:tr w14:paraId="72533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55C81C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react-day-picker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98B670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^9.8.1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98FC9B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9.13.0</w:t>
            </w:r>
          </w:p>
        </w:tc>
      </w:tr>
      <w:tr w14:paraId="79694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A4AA11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date-fns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9ADE7C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^4.1.0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0A17B0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4.1.0</w:t>
            </w:r>
          </w:p>
        </w:tc>
      </w:tr>
      <w:tr w14:paraId="17F7C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2A63FD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embla-carousel-react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3356EC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^8.6.0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AA735B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8.6.0</w:t>
            </w:r>
          </w:p>
        </w:tc>
      </w:tr>
      <w:tr w14:paraId="741E4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CE0904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react-resizable-panels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DAFEDD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^3.0.4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6880CD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3.0.6</w:t>
            </w:r>
          </w:p>
        </w:tc>
      </w:tr>
      <w:tr w14:paraId="2D8E5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66FF19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input-otp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4E1C22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^1.4.2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723BFE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1.4.2</w:t>
            </w:r>
          </w:p>
        </w:tc>
      </w:tr>
      <w:tr w14:paraId="666CE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9E8D62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cmdk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3031CD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9A206B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</w:t>
            </w:r>
          </w:p>
        </w:tc>
      </w:tr>
      <w:tr w14:paraId="262D1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B062BE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sonner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C35263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^1.7.4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A24AB0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1.7.4</w:t>
            </w:r>
          </w:p>
        </w:tc>
      </w:tr>
      <w:tr w14:paraId="1A8C7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12C98A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vaul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443F5D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791E1C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1.1.2</w:t>
            </w:r>
          </w:p>
        </w:tc>
      </w:tr>
      <w:tr w14:paraId="60E14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EC8615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next-themes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940275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^0.4.6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CA4CBC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0.4.6</w:t>
            </w:r>
          </w:p>
        </w:tc>
      </w:tr>
      <w:tr w14:paraId="4BCA7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CEC662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class-variance-authority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520073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^0.7.1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B263CC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0.7.1</w:t>
            </w:r>
          </w:p>
        </w:tc>
      </w:tr>
      <w:tr w14:paraId="7AB81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29E439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clsx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A1DAE2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^2.1.1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D6A407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2.1.1</w:t>
            </w:r>
          </w:p>
        </w:tc>
      </w:tr>
      <w:tr w14:paraId="61BDC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16A9B1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tailwind-merge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A22FAC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^2.6.0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BB634CF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2.6.0</w:t>
            </w:r>
          </w:p>
        </w:tc>
      </w:tr>
      <w:tr w14:paraId="4E02B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32C090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tailwindcss-animate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46E442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^1.0.7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4008EF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1.0.7</w:t>
            </w:r>
          </w:p>
        </w:tc>
      </w:tr>
      <w:tr w14:paraId="783C9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7CEA63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uuid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45795C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^13.0.0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634AC5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13.0.0</w:t>
            </w:r>
          </w:p>
        </w:tc>
      </w:tr>
      <w:tr w14:paraId="2BDEC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C596B2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xlsx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F55A52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^0.18.5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1CD738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0.18.5</w:t>
            </w:r>
          </w:p>
        </w:tc>
      </w:tr>
      <w:tr w14:paraId="3794E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E8F52D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better-sqlite3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B857D0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^9.2.2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295C79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9.6.0</w:t>
            </w:r>
          </w:p>
        </w:tc>
      </w:tr>
    </w:tbl>
    <w:p w14:paraId="5E91D626">
      <w:pPr>
        <w:spacing w:before="240" w:after="80"/>
        <w:jc w:val="left"/>
      </w:pPr>
      <w:r>
        <w:rPr>
          <w:rFonts w:ascii="Segoe UI" w:hAnsi="Segoe UI" w:cs="Segoe UI"/>
          <w:b/>
          <w:i w:val="0"/>
          <w:color w:val="2E86AB"/>
          <w:sz w:val="28"/>
        </w:rPr>
        <w:t>2.2 Radix UI primitives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6598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AB9685E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w="272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62BE197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Range (package.json)</w:t>
            </w:r>
          </w:p>
        </w:tc>
        <w:tc>
          <w:tcPr>
            <w:tcW w:w="260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7F285E2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Installed (lockfile)</w:t>
            </w:r>
          </w:p>
        </w:tc>
      </w:tr>
      <w:tr w14:paraId="36F95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C16B3E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@radix-ui/react-accordion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E29129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^1.2.11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56580B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1.2.12</w:t>
            </w:r>
          </w:p>
        </w:tc>
      </w:tr>
      <w:tr w14:paraId="2CFDF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CD665E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@radix-ui/react-alert-dialog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39B74D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331ABE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1.1.15</w:t>
            </w:r>
          </w:p>
        </w:tc>
      </w:tr>
      <w:tr w14:paraId="28C01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F87E93F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@radix-ui/react-aspect-ratio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899DF0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5DD61D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1.1.8</w:t>
            </w:r>
          </w:p>
        </w:tc>
      </w:tr>
      <w:tr w14:paraId="789F4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717A63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@radix-ui/react-avatar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C519A3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224939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1.1.11</w:t>
            </w:r>
          </w:p>
        </w:tc>
      </w:tr>
      <w:tr w14:paraId="54E2F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4B8313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@radix-ui/react-checkbox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F1A460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^1.3.2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DEE3C0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1.3.3</w:t>
            </w:r>
          </w:p>
        </w:tc>
      </w:tr>
      <w:tr w14:paraId="00A19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9C0D45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@radix-ui/react-collapsible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D17A91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84B7A9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1.1.12</w:t>
            </w:r>
          </w:p>
        </w:tc>
      </w:tr>
      <w:tr w14:paraId="504FF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9DC2CD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@radix-ui/react-context-menu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B293ED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^2.2.15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CCC63F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2.2.16</w:t>
            </w:r>
          </w:p>
        </w:tc>
      </w:tr>
      <w:tr w14:paraId="70829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3DFDB3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@radix-ui/react-dialog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53FFE1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0D16A2F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1.1.15</w:t>
            </w:r>
          </w:p>
        </w:tc>
      </w:tr>
      <w:tr w14:paraId="635B1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7FFCB1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@radix-ui/react-dropdown-menu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5F525A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^2.1.15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4E4C10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2.1.16</w:t>
            </w:r>
          </w:p>
        </w:tc>
      </w:tr>
      <w:tr w14:paraId="12CD1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EA51EE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@radix-ui/react-hover-card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48D851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30639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1.1.15</w:t>
            </w:r>
          </w:p>
        </w:tc>
      </w:tr>
      <w:tr w14:paraId="6222A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2D225D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@radix-ui/react-label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142FA6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^2.1.7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A29929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2.1.8</w:t>
            </w:r>
          </w:p>
        </w:tc>
      </w:tr>
      <w:tr w14:paraId="6D77C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CAFA94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@radix-ui/react-menubar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16622B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785E68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1.1.16</w:t>
            </w:r>
          </w:p>
        </w:tc>
      </w:tr>
      <w:tr w14:paraId="08B54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A4A90C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@radix-ui/react-navigation-menu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20508E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^1.2.13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F1CC92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1.2.14</w:t>
            </w:r>
          </w:p>
        </w:tc>
      </w:tr>
      <w:tr w14:paraId="4027A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5A90F59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@radix-ui/react-popover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F18B08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102EDC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1.1.15</w:t>
            </w:r>
          </w:p>
        </w:tc>
      </w:tr>
      <w:tr w14:paraId="4E3D8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0F930A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@radix-ui/react-progress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1844A2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627484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1.1.8</w:t>
            </w:r>
          </w:p>
        </w:tc>
      </w:tr>
      <w:tr w14:paraId="73BFE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59BC8C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@radix-ui/react-radio-group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925C1B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^1.3.7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7F8C05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1.3.8</w:t>
            </w:r>
          </w:p>
        </w:tc>
      </w:tr>
      <w:tr w14:paraId="348CE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85BDA7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@radix-ui/react-scroll-area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688049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^1.2.9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894E11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1.2.10</w:t>
            </w:r>
          </w:p>
        </w:tc>
      </w:tr>
      <w:tr w14:paraId="0A504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E40F57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@radix-ui/react-select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182512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^2.2.5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F43789D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2.2.6</w:t>
            </w:r>
          </w:p>
        </w:tc>
      </w:tr>
      <w:tr w14:paraId="72A13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3F6AE4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@radix-ui/react-separator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1124ED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A4977E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1.1.8</w:t>
            </w:r>
          </w:p>
        </w:tc>
      </w:tr>
      <w:tr w14:paraId="63CF9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6E2BA7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@radix-ui/react-slider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8CE3A8F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^1.3.5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FBFDAB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1.3.6</w:t>
            </w:r>
          </w:p>
        </w:tc>
      </w:tr>
      <w:tr w14:paraId="03003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441819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@radix-ui/react-slot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CAEDFA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^1.2.3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DF3D819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1.2.4</w:t>
            </w:r>
          </w:p>
        </w:tc>
      </w:tr>
      <w:tr w14:paraId="28FF8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EF7684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@radix-ui/react-switch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E98D6A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^1.2.5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F611AD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1.2.6</w:t>
            </w:r>
          </w:p>
        </w:tc>
      </w:tr>
      <w:tr w14:paraId="600B9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CF9F3B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@radix-ui/react-tabs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F0C01B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F18D13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1.1.13</w:t>
            </w:r>
          </w:p>
        </w:tc>
      </w:tr>
      <w:tr w14:paraId="66A06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4EB0A6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@radix-ui/react-toast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EB9015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^1.2.14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1159F5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1.2.15</w:t>
            </w:r>
          </w:p>
        </w:tc>
      </w:tr>
      <w:tr w14:paraId="2F85F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6AEF172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@radix-ui/react-toggle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E28855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^1.1.9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A54D09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1.1.10</w:t>
            </w:r>
          </w:p>
        </w:tc>
      </w:tr>
      <w:tr w14:paraId="599E8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18200C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@radix-ui/react-toggle-group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0DF3F4E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^1.1.10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F9415F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1.1.11</w:t>
            </w:r>
          </w:p>
        </w:tc>
      </w:tr>
      <w:tr w14:paraId="70803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7136D2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@radix-ui/react-tooltip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654DC3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^1.2.7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37E728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1.2.8</w:t>
            </w:r>
          </w:p>
        </w:tc>
      </w:tr>
    </w:tbl>
    <w:p w14:paraId="511D875C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3. Development dependencies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E0B6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1CAADCC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w="272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1508C23A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Range (package.json)</w:t>
            </w:r>
          </w:p>
        </w:tc>
        <w:tc>
          <w:tcPr>
            <w:tcW w:w="2608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46BF5CE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Installed (lockfile)</w:t>
            </w:r>
          </w:p>
        </w:tc>
      </w:tr>
      <w:tr w14:paraId="762DC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FD1C16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vite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5CE819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^7.1.2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C55E9D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7.3.0</w:t>
            </w:r>
          </w:p>
        </w:tc>
      </w:tr>
      <w:tr w14:paraId="16B74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70160B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@vitejs/plugin-react-swc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063674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^4.0.0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9BE40E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4.2.2</w:t>
            </w:r>
          </w:p>
        </w:tc>
      </w:tr>
      <w:tr w14:paraId="2EB3F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55BAFF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@swc/core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84F698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^1.13.3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9E2954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1.15.8</w:t>
            </w:r>
          </w:p>
        </w:tc>
      </w:tr>
      <w:tr w14:paraId="71350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C03B75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typescript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75087B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^5.9.2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319AB5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5.9.3</w:t>
            </w:r>
          </w:p>
        </w:tc>
      </w:tr>
      <w:tr w14:paraId="3FA4B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484FF4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tailwindcss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15F9D1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^3.4.17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F8366B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3.4.19</w:t>
            </w:r>
          </w:p>
        </w:tc>
      </w:tr>
      <w:tr w14:paraId="4D885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C8F8FD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@tailwindcss/typography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1ABE381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^0.5.16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B9B6C1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0.5.19</w:t>
            </w:r>
          </w:p>
        </w:tc>
      </w:tr>
      <w:tr w14:paraId="6AF11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799756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postcss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1091DED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^8.5.6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CF81DF5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8.5.6</w:t>
            </w:r>
          </w:p>
        </w:tc>
      </w:tr>
      <w:tr w14:paraId="0050E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5D5AEE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autoprefixer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CEAF288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^10.4.21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0A9A4FB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10.4.23</w:t>
            </w:r>
          </w:p>
        </w:tc>
      </w:tr>
      <w:tr w14:paraId="75245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6A67184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terser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FFD9D7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^5.36.0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CD14257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5.46.0</w:t>
            </w:r>
          </w:p>
        </w:tc>
      </w:tr>
      <w:tr w14:paraId="2587A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CF174C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prettier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6377DB7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^3.6.2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0550A5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3.7.4</w:t>
            </w:r>
          </w:p>
        </w:tc>
      </w:tr>
      <w:tr w14:paraId="59A32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277476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@types/node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0D0D1BF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^24.2.1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FA16FCA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24.10.4</w:t>
            </w:r>
          </w:p>
        </w:tc>
      </w:tr>
      <w:tr w14:paraId="77521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51B43CA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@types/react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EB660E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^18.3.23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6A85630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18.3.27</w:t>
            </w:r>
          </w:p>
        </w:tc>
      </w:tr>
      <w:tr w14:paraId="43A0A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4EF847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@types/react-dom</w:t>
            </w:r>
          </w:p>
        </w:tc>
        <w:tc>
          <w:tcPr>
            <w:tcW w:w="272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FBF3524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^18.3.7</w:t>
            </w:r>
          </w:p>
        </w:tc>
        <w:tc>
          <w:tcPr>
            <w:tcW w:w="26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621143F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18.3.7</w:t>
            </w:r>
          </w:p>
        </w:tc>
      </w:tr>
    </w:tbl>
    <w:p w14:paraId="6479481D">
      <w:pPr>
        <w:pBdr>
          <w:bottom w:val="single" w:color="2E86AB" w:sz="12" w:space="4"/>
        </w:pBdr>
        <w:spacing w:before="360" w:after="120"/>
        <w:jc w:val="left"/>
      </w:pPr>
      <w:bookmarkStart w:id="0" w:name="_GoBack"/>
      <w:bookmarkEnd w:id="0"/>
      <w:r>
        <w:rPr>
          <w:rFonts w:ascii="Segoe UI" w:hAnsi="Segoe UI" w:cs="Segoe UI"/>
          <w:b/>
          <w:i w:val="0"/>
          <w:color w:val="1F4E79"/>
          <w:sz w:val="36"/>
        </w:rPr>
        <w:t>4. Lockfile and reproducibility</w:t>
      </w:r>
    </w:p>
    <w:p w14:paraId="030F5C9C">
      <w:pPr>
        <w:spacing w:after="12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package-lock.json is the single source of truth for exact transitive versions. CI and Vercel install with npm ci (or npm install --include=dev), which honors the lockfile and guarantees reproducible builds.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6549B">
    <w:pPr>
      <w:pStyle w:val="18"/>
      <w:jc w:val="center"/>
    </w:pPr>
    <w:r>
      <w:rPr>
        <w:rFonts w:ascii="Segoe UI" w:hAnsi="Segoe UI" w:cs="Segoe UI"/>
        <w:b w:val="0"/>
        <w:i/>
        <w:color w:val="555555"/>
        <w:sz w:val="18"/>
      </w:rPr>
      <w:t>Open Valley · Technology Stack &amp; Dependencies · 02 of 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0C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376</Words>
  <Characters>3061</Characters>
  <Lines>0</Lines>
  <Paragraphs>0</Paragraphs>
  <TotalTime>0</TotalTime>
  <ScaleCrop>false</ScaleCrop>
  <LinksUpToDate>false</LinksUpToDate>
  <CharactersWithSpaces>3180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Mohammed Zamzamy</cp:lastModifiedBy>
  <dcterms:modified xsi:type="dcterms:W3CDTF">2026-05-10T06:27:10Z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eyJoZGlkIjoiODk3MmE1YmI1MDEzNmFiMTkxOTU5YjFhM2M2ZmE3MjgiLCJ1c2VySWQiOiIzNzI4NDM5MzMxODM1In0=</vt:lpwstr>
  </property>
  <property fmtid="{D5CDD505-2E9C-101B-9397-08002B2CF9AE}" pid="3" name="KSOProductBuildVer">
    <vt:lpwstr>1033-12.1.0.25242</vt:lpwstr>
  </property>
  <property fmtid="{D5CDD505-2E9C-101B-9397-08002B2CF9AE}" pid="4" name="ICV">
    <vt:lpwstr>81F34C4396684B6C97A041FB3AA60DCF_12</vt:lpwstr>
  </property>
</Properties>
</file>